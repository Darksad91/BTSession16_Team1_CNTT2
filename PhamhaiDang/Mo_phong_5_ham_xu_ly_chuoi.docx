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320585">
      <w:pPr>
        <w:jc w:val="center"/>
        <w:rPr>
          <w:rFonts w:hint="default"/>
          <w:sz w:val="40"/>
          <w:szCs w:val="40"/>
          <w:lang w:val="vi-VN"/>
        </w:rPr>
      </w:pPr>
      <w:r>
        <w:rPr>
          <w:rFonts w:hint="default"/>
          <w:sz w:val="40"/>
          <w:szCs w:val="40"/>
          <w:lang w:val="vi-VN"/>
        </w:rPr>
        <w:t>Mô phỏng 5 hàm chuỗi xử lý trong C</w:t>
      </w:r>
    </w:p>
    <w:p w14:paraId="147FA562">
      <w:pPr>
        <w:jc w:val="left"/>
      </w:pPr>
      <w:r>
        <w:t>I. Giới thiệu</w:t>
      </w:r>
      <w:r>
        <w:br w:type="textWrapping"/>
      </w:r>
      <w:r>
        <w:t>Trong C, thư viện &lt;string.h&gt; cung cấp các hàm xử lý chuỗi như strlen, strcpy, strcat, strcmp, fputs. Bài này mô phỏng 5 hàm cơ bản này bằng tay, không dùng thư viện.</w:t>
      </w:r>
    </w:p>
    <w:p w14:paraId="10C436DD">
      <w:pPr>
        <w:jc w:val="left"/>
      </w:pPr>
      <w:r>
        <w:t>II. 5 hàm mô phỏng</w:t>
      </w:r>
    </w:p>
    <w:p w14:paraId="2AA94DA4">
      <w:pPr>
        <w:jc w:val="left"/>
      </w:pPr>
      <w:r>
        <w:t>1. Hàm my_strlen – tính độ dài chuỗi</w:t>
      </w:r>
      <w:r>
        <w:br w:type="textWrapping"/>
      </w:r>
      <w:r>
        <w:t>int my_strlen(char str[]) {</w:t>
      </w:r>
      <w:r>
        <w:br w:type="textWrapping"/>
      </w:r>
      <w:r>
        <w:t xml:space="preserve">    int len = 0;</w:t>
      </w:r>
      <w:r>
        <w:br w:type="textWrapping"/>
      </w:r>
      <w:r>
        <w:t xml:space="preserve">    while (str[len] != '\0') len++;</w:t>
      </w:r>
      <w:r>
        <w:br w:type="textWrapping"/>
      </w:r>
      <w:r>
        <w:t xml:space="preserve">    return len;</w:t>
      </w:r>
      <w:r>
        <w:br w:type="textWrapping"/>
      </w:r>
      <w:r>
        <w:t>}</w:t>
      </w:r>
      <w:r>
        <w:br w:type="textWrapping"/>
      </w:r>
      <w:r>
        <w:t>Ví dụ:</w:t>
      </w:r>
      <w:r>
        <w:br w:type="textWrapping"/>
      </w:r>
      <w:r>
        <w:t>char str[] = "Hello";</w:t>
      </w:r>
      <w:r>
        <w:br w:type="textWrapping"/>
      </w:r>
      <w:r>
        <w:t>printf("%d", my_strlen(str));  // In ra 5</w:t>
      </w:r>
    </w:p>
    <w:p w14:paraId="59B254EC">
      <w:pPr>
        <w:jc w:val="left"/>
      </w:pPr>
      <w:r>
        <w:t>2. Hàm my_strcpy – copy chuỗi</w:t>
      </w:r>
      <w:r>
        <w:br w:type="textWrapping"/>
      </w:r>
      <w:r>
        <w:t>void my_strcpy(char dest[], char src[]) {</w:t>
      </w:r>
      <w:r>
        <w:br w:type="textWrapping"/>
      </w:r>
      <w:r>
        <w:t xml:space="preserve">    int i = 0;</w:t>
      </w:r>
      <w:r>
        <w:br w:type="textWrapping"/>
      </w:r>
      <w:r>
        <w:t xml:space="preserve">    while (src[i] != '\0') {</w:t>
      </w:r>
      <w:r>
        <w:br w:type="textWrapping"/>
      </w:r>
      <w:r>
        <w:t xml:space="preserve">        dest[i] = src[i];</w:t>
      </w:r>
      <w:r>
        <w:br w:type="textWrapping"/>
      </w:r>
      <w:r>
        <w:t xml:space="preserve">        i++;</w:t>
      </w:r>
      <w:r>
        <w:br w:type="textWrapping"/>
      </w:r>
      <w:r>
        <w:t xml:space="preserve">    }</w:t>
      </w:r>
      <w:r>
        <w:br w:type="textWrapping"/>
      </w:r>
      <w:r>
        <w:t xml:space="preserve">    dest[i] = '\0';</w:t>
      </w:r>
      <w:r>
        <w:br w:type="textWrapping"/>
      </w:r>
      <w:r>
        <w:t>}</w:t>
      </w:r>
      <w:r>
        <w:br w:type="textWrapping"/>
      </w:r>
      <w:r>
        <w:t>Ví dụ:</w:t>
      </w:r>
      <w:r>
        <w:br w:type="textWrapping"/>
      </w:r>
      <w:r>
        <w:t>char a[10], b[] = "Hi";</w:t>
      </w:r>
      <w:r>
        <w:br w:type="textWrapping"/>
      </w:r>
      <w:r>
        <w:t>my_strcpy(a, b);</w:t>
      </w:r>
      <w:r>
        <w:br w:type="textWrapping"/>
      </w:r>
      <w:r>
        <w:t>printf("%s", a);  // In ra "Hi"</w:t>
      </w:r>
    </w:p>
    <w:p w14:paraId="001110E3">
      <w:pPr>
        <w:jc w:val="left"/>
      </w:pPr>
      <w:r>
        <w:t>3. Hàm my_strcat – nối chuỗi</w:t>
      </w:r>
      <w:r>
        <w:br w:type="textWrapping"/>
      </w:r>
      <w:r>
        <w:t>void my_strcat(char dest[], char src[]) {</w:t>
      </w:r>
      <w:r>
        <w:br w:type="textWrapping"/>
      </w:r>
      <w:r>
        <w:t xml:space="preserve">    int i = 0;</w:t>
      </w:r>
      <w:r>
        <w:br w:type="textWrapping"/>
      </w:r>
      <w:r>
        <w:t xml:space="preserve">    while (dest[i] != '\0') i++;</w:t>
      </w:r>
      <w:r>
        <w:br w:type="textWrapping"/>
      </w:r>
      <w:r>
        <w:t xml:space="preserve">    int j = 0;</w:t>
      </w:r>
      <w:r>
        <w:br w:type="textWrapping"/>
      </w:r>
      <w:r>
        <w:t xml:space="preserve">    while (src[j] != '\0') {</w:t>
      </w:r>
      <w:r>
        <w:br w:type="textWrapping"/>
      </w:r>
      <w:r>
        <w:t xml:space="preserve">        dest[i++] = src[j++];</w:t>
      </w:r>
      <w:r>
        <w:br w:type="textWrapping"/>
      </w:r>
      <w:r>
        <w:t xml:space="preserve">    }</w:t>
      </w:r>
      <w:r>
        <w:br w:type="textWrapping"/>
      </w:r>
      <w:r>
        <w:t xml:space="preserve">    dest[i] = '\0';</w:t>
      </w:r>
      <w:r>
        <w:br w:type="textWrapping"/>
      </w:r>
      <w:r>
        <w:t>}</w:t>
      </w:r>
      <w:r>
        <w:br w:type="textWrapping"/>
      </w:r>
      <w:r>
        <w:t>Ví dụ:</w:t>
      </w:r>
      <w:r>
        <w:br w:type="textWrapping"/>
      </w:r>
      <w:r>
        <w:t>char a[20] = "Hello ", b[] = "World";</w:t>
      </w:r>
      <w:r>
        <w:br w:type="textWrapping"/>
      </w:r>
      <w:r>
        <w:t>my_strcat(a, b);</w:t>
      </w:r>
      <w:r>
        <w:br w:type="textWrapping"/>
      </w:r>
      <w:r>
        <w:t>printf("%s", a);  // In ra "Hello World"</w:t>
      </w:r>
    </w:p>
    <w:p w14:paraId="7A841185">
      <w:pPr>
        <w:jc w:val="left"/>
      </w:pPr>
      <w:r>
        <w:t>4. Hàm my_strcmp – so sánh chuỗi</w:t>
      </w:r>
      <w:r>
        <w:br w:type="textWrapping"/>
      </w:r>
      <w:r>
        <w:t>int my_strcmp(char str1[], char str2[]) {</w:t>
      </w:r>
      <w:r>
        <w:br w:type="textWrapping"/>
      </w:r>
      <w:r>
        <w:t xml:space="preserve">    int i = 0;</w:t>
      </w:r>
      <w:r>
        <w:br w:type="textWrapping"/>
      </w:r>
      <w:r>
        <w:t xml:space="preserve">    while (str1[i] != '\0' &amp;&amp; str2[i] != '\0') {</w:t>
      </w:r>
      <w:r>
        <w:br w:type="textWrapping"/>
      </w:r>
      <w:r>
        <w:t xml:space="preserve">        if (str1[i] != str2[i]) return str1[i] - str2[i];</w:t>
      </w:r>
      <w:r>
        <w:br w:type="textWrapping"/>
      </w:r>
      <w:r>
        <w:t xml:space="preserve">        i++;</w:t>
      </w:r>
      <w:r>
        <w:br w:type="textWrapping"/>
      </w:r>
      <w:r>
        <w:t xml:space="preserve">    }</w:t>
      </w:r>
      <w:r>
        <w:br w:type="textWrapping"/>
      </w:r>
      <w:r>
        <w:t xml:space="preserve">    return str1[i] - str2[i];</w:t>
      </w:r>
      <w:r>
        <w:br w:type="textWrapping"/>
      </w:r>
      <w:r>
        <w:t>}</w:t>
      </w:r>
      <w:r>
        <w:br w:type="textWrapping"/>
      </w:r>
      <w:r>
        <w:t>Ví dụ:</w:t>
      </w:r>
      <w:r>
        <w:br w:type="textWrapping"/>
      </w:r>
      <w:r>
        <w:t>printf("%d", my_strcmp("abc", "abd")); // In ra -1</w:t>
      </w:r>
    </w:p>
    <w:p w14:paraId="1D4DD247">
      <w:pPr>
        <w:jc w:val="left"/>
      </w:pPr>
      <w:r>
        <w:t>5. Hàm my_fputs – in chuỗi ra màn hình</w:t>
      </w:r>
      <w:r>
        <w:br w:type="textWrapping"/>
      </w:r>
      <w:r>
        <w:t>void my_fputs(char str[]) {</w:t>
      </w:r>
      <w:r>
        <w:br w:type="textWrapping"/>
      </w:r>
      <w:r>
        <w:t xml:space="preserve">    int i = 0;</w:t>
      </w:r>
      <w:r>
        <w:br w:type="textWrapping"/>
      </w:r>
      <w:r>
        <w:t xml:space="preserve">    while (str[i] != '\0') {</w:t>
      </w:r>
      <w:r>
        <w:br w:type="textWrapping"/>
      </w:r>
      <w:r>
        <w:t xml:space="preserve">        putchar(str[i]);</w:t>
      </w:r>
      <w:r>
        <w:br w:type="textWrapping"/>
      </w:r>
      <w:r>
        <w:t xml:space="preserve">        i++;</w:t>
      </w:r>
      <w:r>
        <w:br w:type="textWrapping"/>
      </w:r>
      <w:r>
        <w:t xml:space="preserve">    }</w:t>
      </w:r>
      <w:r>
        <w:br w:type="textWrapping"/>
      </w:r>
      <w:r>
        <w:t>}</w:t>
      </w:r>
      <w:r>
        <w:br w:type="textWrapping"/>
      </w:r>
      <w:r>
        <w:t>Ví dụ:</w:t>
      </w:r>
      <w:bookmarkStart w:id="0" w:name="_GoBack"/>
      <w:bookmarkEnd w:id="0"/>
      <w:r>
        <w:br w:type="textWrapping"/>
      </w:r>
      <w:r>
        <w:t>char str[] = "Hello";</w:t>
      </w:r>
      <w:r>
        <w:br w:type="textWrapping"/>
      </w:r>
      <w:r>
        <w:t>my_fputs(str);  // In ra "Hello"</w:t>
      </w:r>
    </w:p>
    <w:p w14:paraId="3FEEE1BE">
      <w:pPr>
        <w:jc w:val="left"/>
      </w:pPr>
      <w:r>
        <w:rPr>
          <w:rFonts w:hint="default"/>
          <w:lang w:val="vi-VN"/>
        </w:rPr>
        <w:t>*******</w:t>
      </w:r>
      <w:r>
        <w:br w:type="textWrapping"/>
      </w:r>
      <w:r>
        <w:t>- Khi dùng strcpy hoặc strcat, luôn đảm bảo mảng đích đủ lớn.</w:t>
      </w:r>
      <w:r>
        <w:br w:type="textWrapping"/>
      </w:r>
      <w:r>
        <w:t>- Khi dùng fgets, chuỗi sẽ có '\n' -&gt; cần loại bỏ nếu không muốn xuống dòng.</w:t>
      </w:r>
      <w:r>
        <w:br w:type="textWrapping"/>
      </w:r>
      <w:r>
        <w:t>- printf có thể dùng định dạng %s để in, còn fputs chỉ in trực tiếp.</w:t>
      </w:r>
      <w:r>
        <w:br w:type="textWrapping"/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9D54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WPS_1758024384</cp:lastModifiedBy>
  <dcterms:modified xsi:type="dcterms:W3CDTF">2025-11-13T16:41:26Z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043BE5FAFD8344E6A3099BCC8D18E954_13</vt:lpwstr>
  </property>
</Properties>
</file>